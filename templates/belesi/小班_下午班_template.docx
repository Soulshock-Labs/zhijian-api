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第1周周计划</w:t>
      </w:r>
    </w:p>
    <w:p>
      <w:pPr>
        <w:jc w:val="center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（2022年9月5日——2022年9月9日）</w:t>
      </w:r>
    </w:p>
    <w:tbl>
      <w:tblPr>
        <w:tblStyle w:val="5"/>
        <w:tblpPr w:leftFromText="180" w:rightFromText="180" w:vertAnchor="text" w:horzAnchor="page" w:tblpX="1609" w:tblpY="179"/>
        <w:tblOverlap w:val="never"/>
        <w:tblW w:w="91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864"/>
        <w:gridCol w:w="425"/>
        <w:gridCol w:w="1147"/>
        <w:gridCol w:w="205"/>
        <w:gridCol w:w="942"/>
        <w:gridCol w:w="553"/>
        <w:gridCol w:w="594"/>
        <w:gridCol w:w="750"/>
        <w:gridCol w:w="397"/>
        <w:gridCol w:w="947"/>
        <w:gridCol w:w="200"/>
        <w:gridCol w:w="11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003" w:type="dxa"/>
            <w:shd w:val="clear" w:color="auto" w:fill="F973B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eastAsia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1289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下午班</w:t>
            </w:r>
          </w:p>
        </w:tc>
        <w:tc>
          <w:tcPr>
            <w:tcW w:w="1147" w:type="dxa"/>
            <w:shd w:val="clear" w:color="auto" w:fill="F973B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班型</w:t>
            </w:r>
          </w:p>
        </w:tc>
        <w:tc>
          <w:tcPr>
            <w:tcW w:w="1147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小班</w:t>
            </w:r>
          </w:p>
        </w:tc>
        <w:tc>
          <w:tcPr>
            <w:tcW w:w="1147" w:type="dxa"/>
            <w:gridSpan w:val="2"/>
            <w:shd w:val="clear" w:color="auto" w:fill="F973B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eastAsia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执教班级</w:t>
            </w:r>
          </w:p>
        </w:tc>
        <w:tc>
          <w:tcPr>
            <w:tcW w:w="1147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color w:val="000000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  <w:tc>
          <w:tcPr>
            <w:tcW w:w="1147" w:type="dxa"/>
            <w:gridSpan w:val="2"/>
            <w:shd w:val="clear" w:color="auto" w:fill="F973B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color w:val="000000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执教人</w:t>
            </w:r>
          </w:p>
        </w:tc>
        <w:tc>
          <w:tcPr>
            <w:tcW w:w="1150" w:type="dxa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867" w:type="dxa"/>
            <w:gridSpan w:val="2"/>
            <w:shd w:val="clear" w:color="auto" w:fill="F973B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本月主题</w:t>
            </w:r>
          </w:p>
        </w:tc>
        <w:tc>
          <w:tcPr>
            <w:tcW w:w="7310" w:type="dxa"/>
            <w:gridSpan w:val="11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867" w:type="dxa"/>
            <w:gridSpan w:val="2"/>
            <w:shd w:val="clear" w:color="auto" w:fill="F03C8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时间及活动环节</w:t>
            </w:r>
          </w:p>
        </w:tc>
        <w:tc>
          <w:tcPr>
            <w:tcW w:w="1777" w:type="dxa"/>
            <w:gridSpan w:val="3"/>
            <w:shd w:val="clear" w:color="auto" w:fill="F03C8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星期一</w:t>
            </w:r>
          </w:p>
        </w:tc>
        <w:tc>
          <w:tcPr>
            <w:tcW w:w="1495" w:type="dxa"/>
            <w:gridSpan w:val="2"/>
            <w:shd w:val="clear" w:color="auto" w:fill="F03C8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星期二</w:t>
            </w:r>
          </w:p>
        </w:tc>
        <w:tc>
          <w:tcPr>
            <w:tcW w:w="1344" w:type="dxa"/>
            <w:gridSpan w:val="2"/>
            <w:shd w:val="clear" w:color="auto" w:fill="F03C8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星期三</w:t>
            </w:r>
          </w:p>
        </w:tc>
        <w:tc>
          <w:tcPr>
            <w:tcW w:w="1344" w:type="dxa"/>
            <w:gridSpan w:val="2"/>
            <w:shd w:val="clear" w:color="auto" w:fill="F03C8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星期四</w:t>
            </w:r>
          </w:p>
        </w:tc>
        <w:tc>
          <w:tcPr>
            <w:tcW w:w="1350" w:type="dxa"/>
            <w:gridSpan w:val="2"/>
            <w:shd w:val="clear" w:color="auto" w:fill="F03C8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</w:trPr>
        <w:tc>
          <w:tcPr>
            <w:tcW w:w="1003" w:type="dxa"/>
            <w:vMerge w:val="restart"/>
            <w:shd w:val="clear" w:color="auto" w:fill="F973B2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下午</w:t>
            </w:r>
          </w:p>
        </w:tc>
        <w:tc>
          <w:tcPr>
            <w:tcW w:w="864" w:type="dxa"/>
            <w:shd w:val="clear" w:color="auto" w:fill="F973B2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生活</w:t>
            </w:r>
          </w:p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7310" w:type="dxa"/>
            <w:gridSpan w:val="11"/>
            <w:vAlign w:val="center"/>
          </w:tcPr>
          <w:p>
            <w:pPr>
              <w:numPr>
                <w:numId w:val="0"/>
              </w:num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</w:trPr>
        <w:tc>
          <w:tcPr>
            <w:tcW w:w="1003" w:type="dxa"/>
            <w:vMerge w:val="continue"/>
            <w:shd w:val="clear" w:color="auto" w:fill="F973B2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864" w:type="dxa"/>
            <w:shd w:val="clear" w:color="auto" w:fill="F973B2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游戏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1777" w:type="dxa"/>
            <w:gridSpan w:val="3"/>
            <w:vAlign w:val="center"/>
          </w:tcPr>
          <w:p>
            <w:pPr>
              <w:pStyle w:val="9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left"/>
              <w:rPr>
                <w:rFonts w:hint="default" w:eastAsia="宋体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  <w:tc>
          <w:tcPr>
            <w:tcW w:w="1495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88" w:lineRule="exact"/>
              <w:ind w:right="0" w:rightChars="0"/>
              <w:jc w:val="left"/>
              <w:rPr>
                <w:rFonts w:hint="eastAsia"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zh-TW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  <w:tc>
          <w:tcPr>
            <w:tcW w:w="1344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03" w:lineRule="exact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zh-TW" w:eastAsia="zh-TW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44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96" w:lineRule="exac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</w:trPr>
        <w:tc>
          <w:tcPr>
            <w:tcW w:w="1003" w:type="dxa"/>
            <w:vMerge w:val="continue"/>
            <w:shd w:val="clear" w:color="auto" w:fill="F973B2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864" w:type="dxa"/>
            <w:shd w:val="clear" w:color="auto" w:fill="F973B2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户外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1777" w:type="dxa"/>
            <w:gridSpan w:val="3"/>
            <w:vAlign w:val="center"/>
          </w:tcPr>
          <w:p>
            <w:pPr>
              <w:pStyle w:val="10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color w:val="000000"/>
                <w:spacing w:val="0"/>
                <w:w w:val="100"/>
                <w:position w:val="0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495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  <w:tc>
          <w:tcPr>
            <w:tcW w:w="1344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86" w:lineRule="exac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  <w:tc>
          <w:tcPr>
            <w:tcW w:w="1344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6" w:hRule="atLeast"/>
        </w:trPr>
        <w:tc>
          <w:tcPr>
            <w:tcW w:w="1003" w:type="dxa"/>
            <w:vMerge w:val="restart"/>
            <w:shd w:val="clear" w:color="auto" w:fill="F973B2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/>
            </w:r>
          </w:p>
        </w:tc>
        <w:tc>
          <w:tcPr>
            <w:tcW w:w="864" w:type="dxa"/>
            <w:shd w:val="clear" w:color="auto" w:fill="F973B2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生活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环境</w:t>
            </w:r>
          </w:p>
        </w:tc>
        <w:tc>
          <w:tcPr>
            <w:tcW w:w="7310" w:type="dxa"/>
            <w:gridSpan w:val="11"/>
            <w:vAlign w:val="center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zh-CN"/>
              </w:rPr>
              <w:t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lang w:val="zh-CN" w:eastAsia="zh-CN" w:bidi="zh-CN"/>
              </w:rPr>
              <w:t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lang w:val="zh-CN" w:eastAsia="zh-CN" w:bidi="zh-CN"/>
              </w:rPr>
              <w:t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lang w:val="zh-CN" w:eastAsia="zh-CN" w:bidi="zh-CN"/>
              </w:rPr>
              <w:t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7" w:hRule="atLeast"/>
        </w:trPr>
        <w:tc>
          <w:tcPr>
            <w:tcW w:w="1003" w:type="dxa"/>
            <w:vMerge w:val="continue"/>
            <w:shd w:val="clear" w:color="auto" w:fill="F973B2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864" w:type="dxa"/>
            <w:shd w:val="clear" w:color="auto" w:fill="F973B2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游戏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7310" w:type="dxa"/>
            <w:gridSpan w:val="11"/>
            <w:vAlign w:val="center"/>
          </w:tcPr>
          <w:p>
            <w:pPr>
              <w:pStyle w:val="8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57"/>
              </w:tabs>
              <w:bidi w:val="0"/>
              <w:spacing w:before="0" w:after="0" w:line="240" w:lineRule="exact"/>
              <w:ind w:leftChars="0" w:right="0" w:rightChars="0"/>
              <w:jc w:val="left"/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  <w:r>
              <w:rPr>
                <w:color w:val="000000"/>
                <w:spacing w:val="0"/>
                <w:w w:val="100"/>
                <w:position w:val="0"/>
              </w:rPr>
              <w:t/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/>
            </w:r>
            <w:r>
              <w:rPr>
                <w:color w:val="000000"/>
                <w:spacing w:val="0"/>
                <w:w w:val="100"/>
                <w:position w:val="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4" w:hRule="atLeast"/>
        </w:trPr>
        <w:tc>
          <w:tcPr>
            <w:tcW w:w="1003" w:type="dxa"/>
            <w:vMerge w:val="continue"/>
            <w:shd w:val="clear" w:color="auto" w:fill="F973B2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864" w:type="dxa"/>
            <w:shd w:val="clear" w:color="auto" w:fill="F973B2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户外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环境</w:t>
            </w:r>
          </w:p>
        </w:tc>
        <w:tc>
          <w:tcPr>
            <w:tcW w:w="7310" w:type="dxa"/>
            <w:gridSpan w:val="11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3954"/>
              </w:tabs>
              <w:bidi w:val="0"/>
              <w:spacing w:before="0" w:after="0" w:line="240" w:lineRule="auto"/>
              <w:ind w:right="0"/>
              <w:jc w:val="left"/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  <w:r>
              <w:rPr>
                <w:color w:val="000000"/>
                <w:spacing w:val="0"/>
                <w:w w:val="100"/>
                <w:position w:val="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6" w:hRule="atLeast"/>
        </w:trPr>
        <w:tc>
          <w:tcPr>
            <w:tcW w:w="1003" w:type="dxa"/>
            <w:shd w:val="clear" w:color="auto" w:fill="F973B2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家园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共育</w:t>
            </w:r>
          </w:p>
        </w:tc>
        <w:tc>
          <w:tcPr>
            <w:tcW w:w="8174" w:type="dxa"/>
            <w:gridSpan w:val="12"/>
            <w:vAlign w:val="center"/>
          </w:tcPr>
          <w:p>
            <w:pPr>
              <w:pStyle w:val="8"/>
              <w:keepNext w:val="0"/>
              <w:keepLines w:val="0"/>
              <w:widowControl w:val="0"/>
              <w:numPr>
                <w:ilvl w:val="0"/>
                <w:numId w:val="3"/>
              </w:numPr>
              <w:shd w:val="clear" w:color="auto" w:fill="auto"/>
              <w:tabs>
                <w:tab w:val="left" w:pos="170"/>
              </w:tabs>
              <w:bidi w:val="0"/>
              <w:spacing w:before="0" w:after="0" w:line="289" w:lineRule="exact"/>
              <w:ind w:right="0" w:hanging="2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zh-CN"/>
              </w:rPr>
              <w:t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/>
            </w:r>
          </w:p>
        </w:tc>
      </w:tr>
    </w:tbl>
    <w:p>
      <w:pPr>
        <w:rPr>
          <w:rFonts w:hint="eastAsia" w:eastAsiaTheme="minorEastAsia"/>
          <w:lang w:eastAsia="zh-CN"/>
        </w:rPr>
      </w:pP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480" w:lineRule="exact"/>
      <w:rPr>
        <w:rFonts w:hint="eastAsia"/>
        <w:u w:val="single"/>
      </w:rPr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123190</wp:posOffset>
          </wp:positionH>
          <wp:positionV relativeFrom="paragraph">
            <wp:posOffset>-22225</wp:posOffset>
          </wp:positionV>
          <wp:extent cx="333375" cy="333375"/>
          <wp:effectExtent l="0" t="0" r="9525" b="9525"/>
          <wp:wrapNone/>
          <wp:docPr id="3" name="图片 1" descr="1567137083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1567137083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33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</w:t>
    </w:r>
    <w:r>
      <w:rPr>
        <w:rFonts w:hint="eastAsia"/>
      </w:rPr>
      <w:t xml:space="preserve">       </w:t>
    </w:r>
    <w:r>
      <w:rPr>
        <w:rFonts w:hint="eastAsia"/>
        <w:sz w:val="18"/>
        <w:szCs w:val="18"/>
      </w:rPr>
      <w:t xml:space="preserve">武汉市洪山区贝乐思幼儿园                                            </w:t>
    </w:r>
    <w:r>
      <w:rPr>
        <w:rFonts w:hint="eastAsia"/>
        <w:b/>
        <w:bCs/>
        <w:color w:val="E36C09"/>
        <w:sz w:val="20"/>
      </w:rPr>
      <w:t xml:space="preserve"> 贝乐其中，慧心巧思！</w:t>
    </w:r>
  </w:p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zh-TW" w:eastAsia="zh-TW" w:bidi="zh-TW"/>
      </w:rPr>
    </w:lvl>
  </w:abstractNum>
  <w:abstractNum w:abstractNumId="1">
    <w:nsid w:val="0053208E"/>
    <w:multiLevelType w:val="singleLevel"/>
    <w:tmpl w:val="0053208E"/>
    <w:lvl w:ilvl="0" w:tentative="0">
      <w:start w:val="2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en-US" w:eastAsia="en-US" w:bidi="en-US"/>
      </w:r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zh-TW" w:eastAsia="zh-TW" w:bidi="zh-TW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5MzQ3NGM4ZWFiYWUwZDdlZjVhMzA4NjllNjJkMDkifQ=="/>
  </w:docVars>
  <w:rsids>
    <w:rsidRoot w:val="00000000"/>
    <w:rsid w:val="002410F1"/>
    <w:rsid w:val="01597831"/>
    <w:rsid w:val="0BA5579C"/>
    <w:rsid w:val="12747CB6"/>
    <w:rsid w:val="274163EF"/>
    <w:rsid w:val="28F6721F"/>
    <w:rsid w:val="37133D2D"/>
    <w:rsid w:val="3A9621CD"/>
    <w:rsid w:val="3B807EA1"/>
    <w:rsid w:val="3FC255CA"/>
    <w:rsid w:val="4B0F3C94"/>
    <w:rsid w:val="57032B47"/>
    <w:rsid w:val="5EC771A3"/>
    <w:rsid w:val="65556D87"/>
    <w:rsid w:val="677C6D9D"/>
    <w:rsid w:val="67E3567E"/>
    <w:rsid w:val="6E1B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Body text|1"/>
    <w:basedOn w:val="1"/>
    <w:qFormat/>
    <w:uiPriority w:val="0"/>
    <w:pPr>
      <w:widowControl w:val="0"/>
      <w:shd w:val="clear" w:color="auto" w:fill="auto"/>
    </w:pPr>
    <w:rPr>
      <w:rFonts w:ascii="宋体" w:hAnsi="宋体" w:eastAsia="宋体" w:cs="宋体"/>
      <w:sz w:val="16"/>
      <w:szCs w:val="16"/>
      <w:u w:val="none"/>
      <w:shd w:val="clear" w:color="auto" w:fill="auto"/>
      <w:lang w:val="zh-TW" w:eastAsia="zh-TW" w:bidi="zh-TW"/>
    </w:rPr>
  </w:style>
  <w:style w:type="paragraph" w:customStyle="1" w:styleId="8">
    <w:name w:val="Other|1"/>
    <w:basedOn w:val="1"/>
    <w:qFormat/>
    <w:uiPriority w:val="0"/>
    <w:pPr>
      <w:widowControl w:val="0"/>
      <w:shd w:val="clear" w:color="auto" w:fill="auto"/>
      <w:spacing w:line="262" w:lineRule="exact"/>
    </w:pPr>
    <w:rPr>
      <w:rFonts w:ascii="宋体" w:hAnsi="宋体" w:eastAsia="宋体" w:cs="宋体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9">
    <w:name w:val="Table caption|1"/>
    <w:basedOn w:val="1"/>
    <w:qFormat/>
    <w:uiPriority w:val="0"/>
    <w:pPr>
      <w:widowControl w:val="0"/>
      <w:shd w:val="clear" w:color="auto" w:fill="auto"/>
      <w:spacing w:line="269" w:lineRule="exact"/>
    </w:pPr>
    <w:rPr>
      <w:rFonts w:ascii="宋体" w:hAnsi="宋体" w:eastAsia="宋体" w:cs="宋体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10">
    <w:name w:val="Body text|2"/>
    <w:basedOn w:val="1"/>
    <w:qFormat/>
    <w:uiPriority w:val="0"/>
    <w:pPr>
      <w:widowControl w:val="0"/>
      <w:shd w:val="clear" w:color="auto" w:fill="auto"/>
      <w:spacing w:line="255" w:lineRule="exact"/>
    </w:pPr>
    <w:rPr>
      <w:rFonts w:ascii="宋体" w:hAnsi="宋体" w:eastAsia="宋体" w:cs="宋体"/>
      <w:sz w:val="19"/>
      <w:szCs w:val="19"/>
      <w:u w:val="none"/>
      <w:shd w:val="clear" w:color="auto" w:fill="auto"/>
      <w:lang w:val="zh-TW" w:eastAsia="zh-TW" w:bidi="zh-TW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1048</Words>
  <Characters>1074</Characters>
  <Lines>0</Lines>
  <Paragraphs>0</Paragraphs>
  <TotalTime>7</TotalTime>
  <ScaleCrop>false</ScaleCrop>
  <LinksUpToDate>false</LinksUpToDate>
  <CharactersWithSpaces>1233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2022-07-20T10:15:00Z</dcterms:created>
  <dc:creator>Administrator</dc:creator>
  <cp:lastModifiedBy>幸福鱼</cp:lastModifiedBy>
  <dcterms:modified xsi:type="dcterms:W3CDTF">2022-07-20T13:25:50Z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FF1D602B86C848C0924A2890BCAB9BB2</vt:lpwstr>
  </property>
</Properties>
</file>